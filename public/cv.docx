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66D9">
      <w:pPr>
        <w:pStyle w:val="2"/>
        <w:rPr>
          <w:color w:val="auto"/>
          <w:lang w:val="zh-CN"/>
        </w:rPr>
      </w:pPr>
      <w:r>
        <w:rPr>
          <w:color w:val="auto"/>
          <w:lang w:val="zh-CN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4711700</wp:posOffset>
            </wp:positionH>
            <wp:positionV relativeFrom="paragraph">
              <wp:posOffset>-431800</wp:posOffset>
            </wp:positionV>
            <wp:extent cx="1282700" cy="112903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75" b="17999"/>
                    <a:stretch>
                      <a:fillRect/>
                    </a:stretch>
                  </pic:blipFill>
                  <pic:spPr>
                    <a:xfrm>
                      <a:off x="0" y="0"/>
                      <a:ext cx="1285160" cy="11313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A35997">
      <w:pPr>
        <w:pStyle w:val="2"/>
        <w:rPr>
          <w:color w:val="auto"/>
          <w:lang w:val="zh-CN"/>
        </w:rPr>
      </w:pPr>
      <w:r>
        <w:rPr>
          <w:color w:val="auto"/>
          <w:lang w:val="zh-CN"/>
        </w:rPr>
        <w:t>ROYER ALEJANDRO MERCHAN SERRANO | INGENIERO EN COMPUTACION</w:t>
      </w:r>
    </w:p>
    <w:p w14:paraId="4C06F614">
      <w:pPr>
        <w:rPr>
          <w:lang w:val="zh-CN"/>
        </w:rPr>
      </w:pPr>
      <w:r>
        <w:rPr>
          <w:lang w:val="zh-CN"/>
        </w:rPr>
        <w:t>alejandromerchanserrano@gmail.com | 0414-736-7490 | 29.545579</w:t>
      </w:r>
    </w:p>
    <w:p w14:paraId="1CC09143">
      <w:pPr>
        <w:rPr>
          <w:lang w:val="zh-CN"/>
        </w:rPr>
      </w:pPr>
      <w:r>
        <w:rPr>
          <w:lang w:val="zh-CN"/>
        </w:rPr>
        <w:t>Nacimiento: Táchira, Venezuela. Residencia: Zulia, Venezuela.</w:t>
      </w:r>
    </w:p>
    <w:p w14:paraId="1A98D776">
      <w:pPr>
        <w:rPr>
          <w:b/>
        </w:rPr>
      </w:pPr>
      <w:r>
        <w:rPr>
          <w:b/>
        </w:rPr>
        <w:t>Link Github</w:t>
      </w:r>
    </w:p>
    <w:p w14:paraId="6703D55B">
      <w:r>
        <w:fldChar w:fldCharType="begin"/>
      </w:r>
      <w:r>
        <w:instrText xml:space="preserve"> HYPERLINK "https://github.com/RoyerMerchan" </w:instrText>
      </w:r>
      <w:r>
        <w:fldChar w:fldCharType="separate"/>
      </w:r>
      <w:r>
        <w:rPr>
          <w:rStyle w:val="14"/>
        </w:rPr>
        <w:t>https://github.com/RoyerMerchan</w:t>
      </w:r>
      <w:r>
        <w:rPr>
          <w:rStyle w:val="14"/>
        </w:rPr>
        <w:fldChar w:fldCharType="end"/>
      </w:r>
    </w:p>
    <w:p w14:paraId="6A76CA6E">
      <w:pPr>
        <w:pStyle w:val="3"/>
        <w:rPr>
          <w:color w:val="auto"/>
          <w:lang w:val="zh-CN"/>
        </w:rPr>
      </w:pPr>
      <w:r>
        <w:rPr>
          <w:color w:val="auto"/>
          <w:lang w:val="zh-CN"/>
        </w:rPr>
        <w:t>Perfil Profesional</w:t>
      </w:r>
    </w:p>
    <w:p w14:paraId="0A2BEA66">
      <w:pPr>
        <w:jc w:val="both"/>
        <w:rPr>
          <w:lang w:val="zh-CN"/>
        </w:rPr>
      </w:pPr>
      <w:r>
        <w:rPr>
          <w:lang w:val="zh-CN"/>
        </w:rPr>
        <w:t xml:space="preserve">He participado en diversos proyectos que demuestran mis habilidades en el desarrollo de software, entre ellos: la creación de un videojuego en </w:t>
      </w:r>
      <w:r>
        <w:rPr>
          <w:b/>
          <w:bCs/>
          <w:lang w:val="zh-CN"/>
        </w:rPr>
        <w:t>Canvas con JavaScript</w:t>
      </w:r>
      <w:r>
        <w:rPr>
          <w:lang w:val="zh-CN"/>
        </w:rPr>
        <w:t xml:space="preserve">, la implementación de un </w:t>
      </w:r>
      <w:r>
        <w:rPr>
          <w:b/>
          <w:bCs/>
          <w:lang w:val="zh-CN"/>
        </w:rPr>
        <w:t>SessionComponent en Java</w:t>
      </w:r>
      <w:r>
        <w:rPr>
          <w:lang w:val="zh-CN"/>
        </w:rPr>
        <w:t xml:space="preserve"> y un </w:t>
      </w:r>
      <w:r>
        <w:rPr>
          <w:b/>
          <w:bCs/>
          <w:lang w:val="zh-CN"/>
        </w:rPr>
        <w:t>manejador de solicitudes en Java</w:t>
      </w:r>
      <w:r>
        <w:rPr>
          <w:lang w:val="zh-CN"/>
        </w:rPr>
        <w:t xml:space="preserve">. Asimismo, desarrollé </w:t>
      </w:r>
      <w:r>
        <w:rPr>
          <w:b/>
          <w:bCs/>
          <w:lang w:val="zh-CN"/>
        </w:rPr>
        <w:t>Spotibad</w:t>
      </w:r>
      <w:r>
        <w:rPr>
          <w:lang w:val="zh-CN"/>
        </w:rPr>
        <w:t xml:space="preserve">, una réplica de Spotify utilizando </w:t>
      </w:r>
      <w:r>
        <w:rPr>
          <w:b/>
          <w:bCs/>
          <w:lang w:val="zh-CN"/>
        </w:rPr>
        <w:t>Node.js y Angular</w:t>
      </w:r>
      <w:r>
        <w:rPr>
          <w:lang w:val="zh-CN"/>
        </w:rPr>
        <w:t xml:space="preserve">, y como parte de mi Trabajo Especial de Grado diseñé una </w:t>
      </w:r>
      <w:r>
        <w:rPr>
          <w:b/>
          <w:bCs/>
          <w:lang w:val="zh-CN"/>
        </w:rPr>
        <w:t>aplicación deportiva de uso universitario</w:t>
      </w:r>
      <w:r>
        <w:rPr>
          <w:lang w:val="zh-CN"/>
        </w:rPr>
        <w:t xml:space="preserve">, empleando </w:t>
      </w:r>
      <w:r>
        <w:rPr>
          <w:b/>
          <w:bCs/>
          <w:lang w:val="zh-CN"/>
        </w:rPr>
        <w:t>Node.js y Vue.js</w:t>
      </w:r>
      <w:r>
        <w:rPr>
          <w:lang w:val="zh-CN"/>
        </w:rPr>
        <w:t>.</w:t>
      </w:r>
    </w:p>
    <w:p w14:paraId="076EE6B5">
      <w:pPr>
        <w:pStyle w:val="3"/>
        <w:rPr>
          <w:color w:val="auto"/>
          <w:lang w:val="zh-CN"/>
        </w:rPr>
      </w:pPr>
      <w:r>
        <w:rPr>
          <w:color w:val="auto"/>
          <w:lang w:val="zh-CN"/>
        </w:rPr>
        <w:t>EXPERIENCIA PROFESIONAL</w:t>
      </w:r>
    </w:p>
    <w:p w14:paraId="2D4DCFF7">
      <w:pPr>
        <w:pStyle w:val="4"/>
        <w:rPr>
          <w:color w:val="auto"/>
          <w:lang w:val="zh-CN"/>
        </w:rPr>
      </w:pPr>
      <w:r>
        <w:rPr>
          <w:rFonts w:hint="default"/>
          <w:color w:val="auto"/>
          <w:lang w:val="es-VE"/>
        </w:rPr>
        <w:t>Pasante-</w:t>
      </w:r>
      <w:bookmarkStart w:id="0" w:name="_GoBack"/>
      <w:bookmarkEnd w:id="0"/>
      <w:r>
        <w:rPr>
          <w:color w:val="auto"/>
          <w:lang w:val="zh-CN"/>
        </w:rPr>
        <w:t>Creación de manuales y desarrollo – Empresa Intersis</w:t>
      </w:r>
    </w:p>
    <w:p w14:paraId="02E820A3">
      <w:pPr>
        <w:rPr>
          <w:lang w:val="zh-CN"/>
        </w:rPr>
      </w:pPr>
      <w:r>
        <w:rPr>
          <w:lang w:val="zh-CN"/>
        </w:rPr>
        <w:t>Ene 2025 – May 2025</w:t>
      </w:r>
    </w:p>
    <w:p w14:paraId="4AA2FB8B">
      <w:pPr>
        <w:pStyle w:val="4"/>
        <w:rPr>
          <w:color w:val="auto"/>
          <w:lang w:val="zh-CN"/>
        </w:rPr>
      </w:pPr>
      <w:r>
        <w:rPr>
          <w:color w:val="auto"/>
          <w:lang w:val="zh-CN"/>
        </w:rPr>
        <w:t>Desarrollador – Empresa Química OLH</w:t>
      </w:r>
    </w:p>
    <w:p w14:paraId="0935F37C">
      <w:pPr>
        <w:rPr>
          <w:lang w:val="zh-CN"/>
        </w:rPr>
      </w:pPr>
      <w:r>
        <w:rPr>
          <w:lang w:val="zh-CN"/>
        </w:rPr>
        <w:t>May 2025 - actualidad</w:t>
      </w:r>
    </w:p>
    <w:p w14:paraId="7B6C6218">
      <w:pPr>
        <w:pStyle w:val="3"/>
        <w:rPr>
          <w:color w:val="auto"/>
          <w:lang w:val="zh-CN"/>
        </w:rPr>
      </w:pPr>
      <w:r>
        <w:rPr>
          <w:color w:val="auto"/>
          <w:lang w:val="zh-CN"/>
        </w:rPr>
        <w:t>FORMACIÓN ACADÉMICA</w:t>
      </w:r>
    </w:p>
    <w:p w14:paraId="275510AA">
      <w:pPr>
        <w:spacing w:after="0"/>
        <w:rPr>
          <w:i/>
          <w:lang w:val="zh-CN"/>
        </w:rPr>
      </w:pPr>
      <w:r>
        <w:rPr>
          <w:i/>
          <w:lang w:val="zh-CN"/>
        </w:rPr>
        <w:t>Secundaria</w:t>
      </w:r>
    </w:p>
    <w:p w14:paraId="4085AFC3">
      <w:pPr>
        <w:spacing w:after="0"/>
        <w:rPr>
          <w:lang w:val="zh-CN"/>
        </w:rPr>
      </w:pPr>
      <w:r>
        <w:rPr>
          <w:lang w:val="zh-CN"/>
        </w:rPr>
        <w:t>Bachiller</w:t>
      </w:r>
    </w:p>
    <w:p w14:paraId="28B2BF2D">
      <w:pPr>
        <w:spacing w:after="0"/>
        <w:rPr>
          <w:lang w:val="zh-CN"/>
        </w:rPr>
      </w:pPr>
      <w:r>
        <w:rPr>
          <w:lang w:val="zh-CN"/>
        </w:rPr>
        <w:t xml:space="preserve">Colegio Parroquial Betania, El Valle, Capacho Nuevo, Edo Táchira. </w:t>
      </w:r>
    </w:p>
    <w:p w14:paraId="7EA1DC04">
      <w:pPr>
        <w:spacing w:after="0"/>
        <w:rPr>
          <w:lang w:val="zh-CN"/>
        </w:rPr>
      </w:pPr>
      <w:r>
        <w:rPr>
          <w:lang w:val="zh-CN"/>
        </w:rPr>
        <w:t>2015 – 2019</w:t>
      </w:r>
    </w:p>
    <w:p w14:paraId="669F4A40">
      <w:pPr>
        <w:spacing w:after="0"/>
        <w:rPr>
          <w:lang w:val="zh-CN"/>
        </w:rPr>
      </w:pPr>
    </w:p>
    <w:p w14:paraId="409F62C1">
      <w:pPr>
        <w:spacing w:after="0"/>
        <w:rPr>
          <w:i/>
          <w:lang w:val="zh-CN"/>
        </w:rPr>
      </w:pPr>
      <w:r>
        <w:rPr>
          <w:i/>
          <w:lang w:val="zh-CN"/>
        </w:rPr>
        <w:t>Universitaria</w:t>
      </w:r>
    </w:p>
    <w:p w14:paraId="229B7C1D">
      <w:pPr>
        <w:rPr>
          <w:lang w:val="zh-CN"/>
        </w:rPr>
      </w:pPr>
      <w:r>
        <w:rPr>
          <w:lang w:val="zh-CN"/>
        </w:rPr>
        <w:t>12vo trimestre de Ingeniería en Computación</w:t>
      </w:r>
      <w:r>
        <w:rPr>
          <w:lang w:val="zh-CN"/>
        </w:rPr>
        <w:br w:type="textWrapping"/>
      </w:r>
      <w:r>
        <w:rPr>
          <w:lang w:val="zh-CN"/>
        </w:rPr>
        <w:t>Universidad Rafael Urdaneta (URU)</w:t>
      </w:r>
      <w:r>
        <w:rPr>
          <w:lang w:val="zh-CN"/>
        </w:rPr>
        <w:br w:type="textWrapping"/>
      </w:r>
      <w:r>
        <w:rPr>
          <w:lang w:val="zh-CN"/>
        </w:rPr>
        <w:t>2021 - 2025</w:t>
      </w:r>
    </w:p>
    <w:p w14:paraId="24ABFE9B">
      <w:pPr>
        <w:pStyle w:val="3"/>
        <w:rPr>
          <w:color w:val="auto"/>
          <w:lang w:val="zh-CN"/>
        </w:rPr>
      </w:pPr>
      <w:r>
        <w:rPr>
          <w:color w:val="auto"/>
          <w:lang w:val="zh-CN"/>
        </w:rPr>
        <w:t>HABILIDADES TÉCNICAS</w:t>
      </w:r>
    </w:p>
    <w:p w14:paraId="1754BF3F">
      <w:pPr>
        <w:spacing w:after="0"/>
        <w:jc w:val="both"/>
        <w:rPr>
          <w:lang w:val="zh-CN"/>
        </w:rPr>
      </w:pPr>
      <w:r>
        <w:rPr>
          <w:lang w:val="zh-CN"/>
        </w:rPr>
        <w:t>Programación</w:t>
      </w:r>
    </w:p>
    <w:p w14:paraId="4D73609F">
      <w:pPr>
        <w:spacing w:after="0"/>
        <w:jc w:val="both"/>
        <w:rPr>
          <w:lang w:val="zh-CN"/>
        </w:rPr>
      </w:pPr>
      <w:r>
        <w:rPr>
          <w:lang w:val="zh-CN"/>
        </w:rPr>
        <w:t>Lenguajes: Javascript y Phyton</w:t>
      </w:r>
    </w:p>
    <w:p w14:paraId="09444126">
      <w:pPr>
        <w:spacing w:after="0"/>
        <w:jc w:val="both"/>
        <w:rPr>
          <w:lang w:val="zh-CN"/>
        </w:rPr>
      </w:pPr>
      <w:r>
        <w:rPr>
          <w:lang w:val="zh-CN"/>
        </w:rPr>
        <w:t>Frameworks y librerías: Node.js, Vue, React, Express</w:t>
      </w:r>
    </w:p>
    <w:p w14:paraId="4EE47DF4">
      <w:pPr>
        <w:spacing w:after="0"/>
        <w:jc w:val="both"/>
        <w:rPr>
          <w:lang w:val="zh-CN"/>
        </w:rPr>
      </w:pPr>
      <w:r>
        <w:rPr>
          <w:lang w:val="zh-CN"/>
        </w:rPr>
        <w:t>Base de Datos: PostgreSQL</w:t>
      </w:r>
    </w:p>
    <w:p w14:paraId="1497BF3C">
      <w:pPr>
        <w:spacing w:after="0"/>
        <w:jc w:val="both"/>
        <w:rPr>
          <w:lang w:val="zh-CN"/>
        </w:rPr>
      </w:pPr>
      <w:r>
        <w:rPr>
          <w:lang w:val="zh-CN"/>
        </w:rPr>
        <w:t>Despliegue y manejo de versiones</w:t>
      </w:r>
    </w:p>
    <w:p w14:paraId="4BA815AD">
      <w:pPr>
        <w:spacing w:after="0"/>
        <w:jc w:val="both"/>
        <w:rPr>
          <w:lang w:val="zh-CN"/>
        </w:rPr>
      </w:pPr>
      <w:r>
        <w:rPr>
          <w:lang w:val="zh-CN"/>
        </w:rPr>
        <w:t>Postman</w:t>
      </w:r>
    </w:p>
    <w:p w14:paraId="531148FE">
      <w:pPr>
        <w:spacing w:after="0"/>
        <w:jc w:val="both"/>
        <w:rPr>
          <w:lang w:val="zh-CN"/>
        </w:rPr>
      </w:pPr>
      <w:r>
        <w:rPr>
          <w:lang w:val="zh-CN"/>
        </w:rPr>
        <w:t>Git</w:t>
      </w:r>
    </w:p>
    <w:p w14:paraId="757466C6">
      <w:pPr>
        <w:pStyle w:val="3"/>
        <w:rPr>
          <w:color w:val="auto"/>
          <w:lang w:val="zh-CN"/>
        </w:rPr>
      </w:pPr>
      <w:r>
        <w:rPr>
          <w:color w:val="auto"/>
          <w:lang w:val="zh-CN"/>
        </w:rPr>
        <w:t>HABILIDADES BLANDAS</w:t>
      </w:r>
    </w:p>
    <w:p w14:paraId="0D18C920">
      <w:pPr>
        <w:rPr>
          <w:lang w:val="zh-CN"/>
        </w:rPr>
      </w:pPr>
      <w:r>
        <w:rPr>
          <w:lang w:val="zh-CN"/>
        </w:rPr>
        <w:t>Puntualidad, Adaptabilidad, Capacidad de aprendizaje continuo, Trabajo en equipo, Proactividad</w:t>
      </w:r>
    </w:p>
    <w:p w14:paraId="2D79B035">
      <w:pPr>
        <w:pStyle w:val="3"/>
        <w:rPr>
          <w:color w:val="auto"/>
          <w:lang w:val="zh-CN"/>
        </w:rPr>
      </w:pPr>
      <w:r>
        <w:rPr>
          <w:color w:val="auto"/>
          <w:lang w:val="zh-CN"/>
        </w:rPr>
        <w:t>IDIOMAS</w:t>
      </w:r>
    </w:p>
    <w:p w14:paraId="247EA083">
      <w:pPr>
        <w:rPr>
          <w:lang w:val="zh-CN"/>
        </w:rPr>
      </w:pPr>
      <w:r>
        <w:rPr>
          <w:lang w:val="zh-CN"/>
        </w:rPr>
        <w:t>Español – Nativo</w:t>
      </w:r>
      <w:r>
        <w:rPr>
          <w:lang w:val="zh-CN"/>
        </w:rPr>
        <w:br w:type="textWrapping"/>
      </w:r>
      <w:r>
        <w:rPr>
          <w:lang w:val="zh-CN"/>
        </w:rPr>
        <w:t>Inglés – Intermedio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33FD"/>
    <w:rsid w:val="0015074B"/>
    <w:rsid w:val="0029639D"/>
    <w:rsid w:val="00326F90"/>
    <w:rsid w:val="003536B7"/>
    <w:rsid w:val="00404143"/>
    <w:rsid w:val="00441983"/>
    <w:rsid w:val="005F3B6B"/>
    <w:rsid w:val="00645860"/>
    <w:rsid w:val="00735AEA"/>
    <w:rsid w:val="00795DE2"/>
    <w:rsid w:val="008A01CD"/>
    <w:rsid w:val="00936A41"/>
    <w:rsid w:val="00A05803"/>
    <w:rsid w:val="00AA1D8D"/>
    <w:rsid w:val="00B47730"/>
    <w:rsid w:val="00BC67DE"/>
    <w:rsid w:val="00CB0664"/>
    <w:rsid w:val="00D414F9"/>
    <w:rsid w:val="00DE46D8"/>
    <w:rsid w:val="00ED5FC5"/>
    <w:rsid w:val="00FC693F"/>
    <w:rsid w:val="29D457AB"/>
    <w:rsid w:val="387404BE"/>
    <w:rsid w:val="67A7359A"/>
    <w:rsid w:val="6C11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qFormat/>
    <w:uiPriority w:val="99"/>
    <w:pPr>
      <w:spacing w:after="120"/>
    </w:pPr>
  </w:style>
  <w:style w:type="paragraph" w:styleId="35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Encabezado Car"/>
    <w:basedOn w:val="11"/>
    <w:link w:val="24"/>
    <w:uiPriority w:val="99"/>
  </w:style>
  <w:style w:type="character" w:customStyle="1" w:styleId="39">
    <w:name w:val="Pie de página Car"/>
    <w:basedOn w:val="11"/>
    <w:link w:val="32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Título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ítulo C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ítulo C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Texto independiente Car"/>
    <w:basedOn w:val="11"/>
    <w:link w:val="34"/>
    <w:qFormat/>
    <w:uiPriority w:val="99"/>
  </w:style>
  <w:style w:type="character" w:customStyle="1" w:styleId="48">
    <w:name w:val="Texto independiente 2 Car"/>
    <w:basedOn w:val="11"/>
    <w:link w:val="21"/>
    <w:qFormat/>
    <w:uiPriority w:val="99"/>
  </w:style>
  <w:style w:type="character" w:customStyle="1" w:styleId="49">
    <w:name w:val="Texto independiente 3 Car"/>
    <w:basedOn w:val="11"/>
    <w:link w:val="35"/>
    <w:qFormat/>
    <w:uiPriority w:val="99"/>
    <w:rPr>
      <w:sz w:val="16"/>
      <w:szCs w:val="16"/>
    </w:rPr>
  </w:style>
  <w:style w:type="character" w:customStyle="1" w:styleId="50">
    <w:name w:val="Texto macro Car"/>
    <w:basedOn w:val="11"/>
    <w:link w:val="18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Cita C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Título 4 C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Título 5 C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Título 6 C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Título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Título 8 C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Título 9 C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Cita destacada C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AC57F1-C370-4114-8F75-BCEB5CFA82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230</Words>
  <Characters>1270</Characters>
  <Lines>10</Lines>
  <Paragraphs>2</Paragraphs>
  <TotalTime>152</TotalTime>
  <ScaleCrop>false</ScaleCrop>
  <LinksUpToDate>false</LinksUpToDate>
  <CharactersWithSpaces>1498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2025-09-04T15:14:00Z</dcterms:created>
  <dc:creator>python-docx</dc:creator>
  <dc:description>generated by python-docx</dc:description>
  <cp:lastModifiedBy>Royer Merchan</cp:lastModifiedBy>
  <dcterms:modified xsi:type="dcterms:W3CDTF">2025-10-14T21:48:25Z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7368CACFB88E46C0ACB68F8ABA4CAD92_13</vt:lpwstr>
  </property>
</Properties>
</file>